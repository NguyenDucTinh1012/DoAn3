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6685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Microsoft YaHei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Microsoft YaHei" w:cs="Times New Roman"/>
          <w:b/>
          <w:bCs/>
          <w:sz w:val="26"/>
          <w:szCs w:val="26"/>
        </w:rPr>
        <w:t>1.1 Mục đích</w:t>
      </w:r>
    </w:p>
    <w:p w14:paraId="129CE9D9">
      <w:pPr>
        <w:pStyle w:val="8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Tài liệu Software Requirements Specification (SRS) này mô tả các yêu cầu chức năng và yêu cầu phi chức năng của hệ thống website thương mại điện tử.</w:t>
      </w:r>
    </w:p>
    <w:p w14:paraId="244404CA">
      <w:pPr>
        <w:pStyle w:val="8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Mục đích của tài liệu là cung cấp cơ sở để thực hiện quá trình </w:t>
      </w:r>
      <w:r>
        <w:rPr>
          <w:rStyle w:val="92"/>
          <w:rFonts w:hint="default" w:ascii="Times New Roman" w:hAnsi="Times New Roman" w:cs="Times New Roman"/>
          <w:sz w:val="26"/>
          <w:szCs w:val="26"/>
        </w:rPr>
        <w:t>thiết kế kiểm thử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92"/>
          <w:rFonts w:hint="default" w:ascii="Times New Roman" w:hAnsi="Times New Roman" w:cs="Times New Roman"/>
          <w:sz w:val="26"/>
          <w:szCs w:val="26"/>
        </w:rPr>
        <w:t>xây dựng test scenario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92"/>
          <w:rFonts w:hint="default" w:ascii="Times New Roman" w:hAnsi="Times New Roman" w:cs="Times New Roman"/>
          <w:sz w:val="26"/>
          <w:szCs w:val="26"/>
        </w:rPr>
        <w:t>test case</w:t>
      </w:r>
      <w:r>
        <w:rPr>
          <w:rFonts w:hint="default" w:ascii="Times New Roman" w:hAnsi="Times New Roman" w:cs="Times New Roman"/>
          <w:sz w:val="26"/>
          <w:szCs w:val="26"/>
        </w:rPr>
        <w:t xml:space="preserve">, và </w:t>
      </w:r>
      <w:r>
        <w:rPr>
          <w:rStyle w:val="92"/>
          <w:rFonts w:hint="default" w:ascii="Times New Roman" w:hAnsi="Times New Roman" w:cs="Times New Roman"/>
          <w:sz w:val="26"/>
          <w:szCs w:val="26"/>
        </w:rPr>
        <w:t>kiểm thử tự động</w:t>
      </w:r>
      <w:r>
        <w:rPr>
          <w:rFonts w:hint="default" w:ascii="Times New Roman" w:hAnsi="Times New Roman" w:cs="Times New Roman"/>
          <w:sz w:val="26"/>
          <w:szCs w:val="26"/>
        </w:rPr>
        <w:t xml:space="preserve"> nhằm đảm bảo hệ thống hoạt động đúng với các yêu cầu đã đặt ra.</w:t>
      </w:r>
    </w:p>
    <w:p w14:paraId="0692BE0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Tài liệu này được sử dụng bởi:</w:t>
      </w:r>
    </w:p>
    <w:p w14:paraId="1BE1FA1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Tester</w:t>
      </w:r>
    </w:p>
    <w:p w14:paraId="51297BD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Developer</w:t>
      </w:r>
    </w:p>
    <w:p w14:paraId="676CE48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Nhóm phát triển phần mềm</w:t>
      </w:r>
    </w:p>
    <w:p w14:paraId="4036727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Đ</w:t>
      </w:r>
      <w:r>
        <w:rPr>
          <w:rFonts w:hint="default" w:ascii="Times New Roman" w:hAnsi="Times New Roman" w:cs="Times New Roman"/>
          <w:sz w:val="26"/>
          <w:szCs w:val="26"/>
        </w:rPr>
        <w:t>ể đảm bảo hệ thống hoạt động đúng chức năng và ổn định.</w:t>
      </w:r>
    </w:p>
    <w:p w14:paraId="44B126E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1.2 Phạm vi hệ thống</w:t>
      </w:r>
    </w:p>
    <w:p w14:paraId="270FC9F5">
      <w:pPr>
        <w:pStyle w:val="8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website thương mại điện tử cho phép người dùng thực hiện việc mua sắm sản phẩm trực tuyến thông qua các chức năng như:</w:t>
      </w:r>
    </w:p>
    <w:p w14:paraId="7811F5CB">
      <w:pPr>
        <w:pStyle w:val="8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danh sách sản phẩm</w:t>
      </w:r>
    </w:p>
    <w:p w14:paraId="1D586C60">
      <w:pPr>
        <w:pStyle w:val="8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kiếm sản phẩm</w:t>
      </w:r>
    </w:p>
    <w:p w14:paraId="729069A3">
      <w:pPr>
        <w:pStyle w:val="8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chi tiết sản phẩm</w:t>
      </w:r>
    </w:p>
    <w:p w14:paraId="403C811B">
      <w:pPr>
        <w:pStyle w:val="8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Thêm sản phẩm vào giỏ hàng</w:t>
      </w:r>
    </w:p>
    <w:p w14:paraId="32154599">
      <w:pPr>
        <w:pStyle w:val="8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Đặt hàng</w:t>
      </w:r>
    </w:p>
    <w:p w14:paraId="36CA2960">
      <w:pPr>
        <w:pStyle w:val="8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tài khoản cá nhân</w:t>
      </w:r>
    </w:p>
    <w:p w14:paraId="5F48E6D5">
      <w:pPr>
        <w:pStyle w:val="85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Ngoài ra hệ thống còn cung cấp khu vực quản trị dành cho </w:t>
      </w:r>
      <w:r>
        <w:rPr>
          <w:rStyle w:val="92"/>
          <w:rFonts w:hint="default" w:ascii="Times New Roman" w:hAnsi="Times New Roman" w:cs="Times New Roman"/>
          <w:sz w:val="26"/>
          <w:szCs w:val="26"/>
        </w:rPr>
        <w:t>Admin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quản lý toàn bộ hoạt động của website bao gồm:</w:t>
      </w:r>
    </w:p>
    <w:p w14:paraId="01962F6E">
      <w:pPr>
        <w:pStyle w:val="8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sản phẩm</w:t>
      </w:r>
    </w:p>
    <w:p w14:paraId="1F2AE2B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danh mục</w:t>
      </w:r>
    </w:p>
    <w:p w14:paraId="43E7317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thương hiệu</w:t>
      </w:r>
    </w:p>
    <w:p w14:paraId="458EE68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đơn hàng</w:t>
      </w:r>
    </w:p>
    <w:p w14:paraId="0AD3685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khách hàng</w:t>
      </w:r>
    </w:p>
    <w:p w14:paraId="2FC976B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nội dung website</w:t>
      </w:r>
    </w:p>
    <w:p w14:paraId="058AAE5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thống kê</w:t>
      </w:r>
    </w:p>
    <w:p w14:paraId="70D5949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yêu cầu trong tài liệu này được sử dụng làm cơ sở để thiết kế các kịch bản kiểm thử và các trường hợp kiểm thử của hệ thống.</w:t>
      </w:r>
    </w:p>
    <w:p w14:paraId="3139278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1.3 Định nghĩa và thuật ngữ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EBC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ED06F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Thuật ngữ</w:t>
            </w:r>
          </w:p>
        </w:tc>
        <w:tc>
          <w:tcPr>
            <w:tcW w:w="4261" w:type="dxa"/>
            <w:vAlign w:val="center"/>
          </w:tcPr>
          <w:p w14:paraId="48F722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Ý nghĩa</w:t>
            </w:r>
          </w:p>
        </w:tc>
      </w:tr>
      <w:tr w14:paraId="2AE89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79E30D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Customer</w:t>
            </w:r>
          </w:p>
        </w:tc>
        <w:tc>
          <w:tcPr>
            <w:tcW w:w="4261" w:type="dxa"/>
            <w:vAlign w:val="center"/>
          </w:tcPr>
          <w:p w14:paraId="3D8C19E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Người dùng mua hàng trên website</w:t>
            </w:r>
          </w:p>
        </w:tc>
      </w:tr>
      <w:tr w14:paraId="361E0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91F679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Admin</w:t>
            </w:r>
          </w:p>
        </w:tc>
        <w:tc>
          <w:tcPr>
            <w:tcW w:w="4261" w:type="dxa"/>
            <w:vAlign w:val="center"/>
          </w:tcPr>
          <w:p w14:paraId="72E165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Quản trị viên của hệ thống</w:t>
            </w:r>
          </w:p>
        </w:tc>
      </w:tr>
      <w:tr w14:paraId="6145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A937D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Product</w:t>
            </w:r>
          </w:p>
        </w:tc>
        <w:tc>
          <w:tcPr>
            <w:tcW w:w="4261" w:type="dxa"/>
            <w:vAlign w:val="center"/>
          </w:tcPr>
          <w:p w14:paraId="13ADBD3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Sản phẩm được bán trên website</w:t>
            </w:r>
          </w:p>
        </w:tc>
      </w:tr>
      <w:tr w14:paraId="6633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889E7D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Order</w:t>
            </w:r>
          </w:p>
        </w:tc>
        <w:tc>
          <w:tcPr>
            <w:tcW w:w="4261" w:type="dxa"/>
            <w:vAlign w:val="center"/>
          </w:tcPr>
          <w:p w14:paraId="38506A9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Đơn hàng của khách hàng</w:t>
            </w:r>
          </w:p>
        </w:tc>
      </w:tr>
      <w:tr w14:paraId="01F9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B391BF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Dashboard</w:t>
            </w:r>
          </w:p>
        </w:tc>
        <w:tc>
          <w:tcPr>
            <w:tcW w:w="4261" w:type="dxa"/>
            <w:vAlign w:val="center"/>
          </w:tcPr>
          <w:p w14:paraId="27DEB48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Trang tổng quan quản trị</w:t>
            </w:r>
          </w:p>
        </w:tc>
      </w:tr>
    </w:tbl>
    <w:p w14:paraId="4E34AD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56AF6A9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Tổng quan hệ thống</w:t>
      </w:r>
    </w:p>
    <w:p w14:paraId="1A54FA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2.1 Các loại người dùng</w:t>
      </w:r>
    </w:p>
    <w:p w14:paraId="3E39E46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bao gồm hai nhóm người dùng chính:</w:t>
      </w:r>
    </w:p>
    <w:p w14:paraId="5E65A8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Customer</w:t>
      </w:r>
    </w:p>
    <w:p w14:paraId="5499A27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Customer là người sử dụng website để tìm kiếm và mua sản phẩm.</w:t>
      </w:r>
    </w:p>
    <w:p w14:paraId="4030287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chức năng chính:</w:t>
      </w:r>
    </w:p>
    <w:p w14:paraId="345C821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sản phẩm</w:t>
      </w:r>
    </w:p>
    <w:p w14:paraId="2A48876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kiếm sản phẩm</w:t>
      </w:r>
    </w:p>
    <w:p w14:paraId="0EDC515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Thêm sản phẩm vào giỏ hàng</w:t>
      </w:r>
    </w:p>
    <w:p w14:paraId="18DFCDB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Đặt hàng</w:t>
      </w:r>
    </w:p>
    <w:p w14:paraId="0EC2B45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tài khoản</w:t>
      </w:r>
    </w:p>
    <w:p w14:paraId="0A6B5B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</w:t>
      </w:r>
    </w:p>
    <w:p w14:paraId="6E11894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 là người quản trị hệ thống và có quyền quản lý toàn bộ dữ liệu website.</w:t>
      </w:r>
    </w:p>
    <w:p w14:paraId="76A3E1D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chức năng chính:</w:t>
      </w:r>
    </w:p>
    <w:p w14:paraId="3FA56D7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sản phẩm</w:t>
      </w:r>
    </w:p>
    <w:p w14:paraId="5A195C0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danh mục</w:t>
      </w:r>
    </w:p>
    <w:p w14:paraId="3D6390A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thương hiệu</w:t>
      </w:r>
    </w:p>
    <w:p w14:paraId="4B9F802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đơn hàng</w:t>
      </w:r>
    </w:p>
    <w:p w14:paraId="443493A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khách hàng</w:t>
      </w:r>
    </w:p>
    <w:p w14:paraId="00B4EE8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nội dung</w:t>
      </w:r>
    </w:p>
    <w:p w14:paraId="27FF8B4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báo cáo thống kê</w:t>
      </w:r>
    </w:p>
    <w:p w14:paraId="46A9CE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Yêu cầu chức năng (Functional Requirements)</w:t>
      </w:r>
    </w:p>
    <w:p w14:paraId="390F2B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3.1 Chức năng dành cho Customer</w:t>
      </w:r>
    </w:p>
    <w:p w14:paraId="1F0239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FR-CUS-01: Truy cập trang chủ</w:t>
      </w:r>
    </w:p>
    <w:p w14:paraId="3A863AC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 truy cập trang chủ của website để xem các sản phẩm nổi bật và danh mục sản phẩm.</w:t>
      </w:r>
    </w:p>
    <w:p w14:paraId="14832C1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Kết quả mong đợi</w:t>
      </w:r>
    </w:p>
    <w:p w14:paraId="663DC58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Hiển thị danh sách sản phẩm</w:t>
      </w:r>
    </w:p>
    <w:p w14:paraId="590E592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Hiển thị danh mục sản phẩm</w:t>
      </w:r>
    </w:p>
    <w:p w14:paraId="228D5B2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Hiển thị các chương trình khuyến mãi</w:t>
      </w:r>
    </w:p>
    <w:p w14:paraId="596DB2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FR-CUS-02: Xem danh mục sản phẩm</w:t>
      </w:r>
    </w:p>
    <w:p w14:paraId="0337A3B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 xem danh sách các danh mục sản phẩm trên hệ thống.</w:t>
      </w:r>
    </w:p>
    <w:p w14:paraId="59A6738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Kết quả</w:t>
      </w:r>
    </w:p>
    <w:p w14:paraId="7283C6F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hiển thị tất cả danh mục sản phẩm.</w:t>
      </w:r>
    </w:p>
    <w:p w14:paraId="3DBFDF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FR-CUS-03: Tìm kiếm sản phẩm</w:t>
      </w:r>
    </w:p>
    <w:p w14:paraId="211A716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 tìm kiếm sản phẩm bằng cách nhập từ khóa vào thanh tìm kiếm.</w:t>
      </w:r>
    </w:p>
    <w:p w14:paraId="1F7A833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Input</w:t>
      </w:r>
    </w:p>
    <w:p w14:paraId="2B377EC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Từ khóa tìm kiếm</w:t>
      </w:r>
    </w:p>
    <w:p w14:paraId="3200357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Output</w:t>
      </w:r>
    </w:p>
    <w:p w14:paraId="77F5607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Danh sách các sản phẩm phù hợp với từ khóa.</w:t>
      </w:r>
    </w:p>
    <w:p w14:paraId="379105B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FR-CUS-04: Xem chi tiết sản phẩm</w:t>
      </w:r>
    </w:p>
    <w:p w14:paraId="4D3FD33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 xem thông tin chi tiết của một sản phẩm.</w:t>
      </w:r>
    </w:p>
    <w:p w14:paraId="5AEB0AF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Thông tin hiển thị bao gồm:</w:t>
      </w:r>
    </w:p>
    <w:p w14:paraId="6AB166A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Tên sản phẩm</w:t>
      </w:r>
    </w:p>
    <w:p w14:paraId="0724CB9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Giá sản phẩm</w:t>
      </w:r>
    </w:p>
    <w:p w14:paraId="44E7EB5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tả sản phẩm</w:t>
      </w:r>
    </w:p>
    <w:p w14:paraId="31BC45A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Hình ảnh sản phẩm</w:t>
      </w:r>
    </w:p>
    <w:p w14:paraId="2A3BD7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FR-CUS-05: Thêm sản phẩm vào giỏ hàng</w:t>
      </w:r>
    </w:p>
    <w:p w14:paraId="49DACB0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 thêm sản phẩm vào giỏ hàng.</w:t>
      </w:r>
    </w:p>
    <w:p w14:paraId="1D1611D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Kết quả</w:t>
      </w:r>
    </w:p>
    <w:p w14:paraId="4DD041F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Sản phẩm được thêm vào giỏ hàng.</w:t>
      </w:r>
    </w:p>
    <w:p w14:paraId="37835C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FR-CUS-06: Quản lý giỏ hàng</w:t>
      </w:r>
    </w:p>
    <w:p w14:paraId="05E5F95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thể:</w:t>
      </w:r>
    </w:p>
    <w:p w14:paraId="6E64C93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Cập nhật số lượng sản phẩm</w:t>
      </w:r>
    </w:p>
    <w:p w14:paraId="190AB3A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Xóa sản phẩm khỏi giỏ hàng</w:t>
      </w:r>
    </w:p>
    <w:p w14:paraId="1E4112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FR-CUS-07: Đặt hàng</w:t>
      </w:r>
    </w:p>
    <w:p w14:paraId="470B43D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 đặt hàng sau khi xác nhận giỏ hàng.</w:t>
      </w:r>
    </w:p>
    <w:p w14:paraId="1281AE3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bước:</w:t>
      </w:r>
    </w:p>
    <w:p w14:paraId="3C3ED2D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giỏ hàng</w:t>
      </w:r>
    </w:p>
    <w:p w14:paraId="416E5AB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thông tin giao hàng</w:t>
      </w:r>
    </w:p>
    <w:p w14:paraId="17BEE52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Xác nhận đặt hàng</w:t>
      </w:r>
    </w:p>
    <w:p w14:paraId="105E8D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FR-CUS-08: Đăng ký tài khoản</w:t>
      </w:r>
    </w:p>
    <w:p w14:paraId="500D039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 tạo tài khoản mới trên hệ thống bằng cách nhập các thông tin:</w:t>
      </w:r>
    </w:p>
    <w:p w14:paraId="3003E3C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Email</w:t>
      </w:r>
    </w:p>
    <w:p w14:paraId="464BE67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Mật khẩu</w:t>
      </w:r>
    </w:p>
    <w:p w14:paraId="4E2561E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Thông tin cá nhân</w:t>
      </w:r>
    </w:p>
    <w:p w14:paraId="3EF973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FR-CUS-09: Đăng nhập hệ thống</w:t>
      </w:r>
    </w:p>
    <w:p w14:paraId="6B4B8CF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 đăng nhập vào hệ thống bằng email và mật khẩu.</w:t>
      </w:r>
    </w:p>
    <w:p w14:paraId="21FDE0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FR-CUS-10: Quản lý thông tin cá nhân</w:t>
      </w:r>
    </w:p>
    <w:p w14:paraId="74F400B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thể:</w:t>
      </w:r>
    </w:p>
    <w:p w14:paraId="52E53E1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Cập nhật thông tin cá nhân</w:t>
      </w:r>
    </w:p>
    <w:p w14:paraId="7C76A01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Thay đổi mật khẩu</w:t>
      </w:r>
    </w:p>
    <w:p w14:paraId="5599A0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FR-CUS-11: Xem lịch sử đơn hàng</w:t>
      </w:r>
    </w:p>
    <w:p w14:paraId="03B9FB9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 xem danh sách các đơn hàng đã đặt.</w:t>
      </w:r>
    </w:p>
    <w:p w14:paraId="341F23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FR-CUS-12: Xem blog</w:t>
      </w:r>
    </w:p>
    <w:p w14:paraId="4F62B8B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 xem các bài viết blog trên website.</w:t>
      </w:r>
    </w:p>
    <w:p w14:paraId="1DFCDC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FR-CUS-13: Gửi liên hệ</w:t>
      </w:r>
    </w:p>
    <w:p w14:paraId="4C79E76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Người dùng có thể gửi tin nhắn liên hệ với cửa hàng thông qua form liên hệ.</w:t>
      </w:r>
    </w:p>
    <w:p w14:paraId="66F0039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3.2 Chức năng dành cho Admin</w:t>
      </w:r>
    </w:p>
    <w:p w14:paraId="1B2A36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FR-ADM-01: Đăng nhập hệ thống quản trị</w:t>
      </w:r>
    </w:p>
    <w:p w14:paraId="194A906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 có thể đăng nhập vào hệ thống quản trị bằng tài khoản quản trị.</w:t>
      </w:r>
    </w:p>
    <w:p w14:paraId="232E84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FR-ADM-02: Xem Dashboard</w:t>
      </w:r>
    </w:p>
    <w:p w14:paraId="4D0825F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Dashboard hiển thị thông tin tổng quan của hệ thống bao gồm:</w:t>
      </w:r>
    </w:p>
    <w:p w14:paraId="7E67463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số đơn hàng</w:t>
      </w:r>
    </w:p>
    <w:p w14:paraId="1C6FE13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doanh thu</w:t>
      </w:r>
    </w:p>
    <w:p w14:paraId="6B736AB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số khách hàng</w:t>
      </w:r>
    </w:p>
    <w:p w14:paraId="77E9461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số sản phẩm</w:t>
      </w:r>
    </w:p>
    <w:p w14:paraId="6B4446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FR-ADM-03: Quản lý sản phẩm</w:t>
      </w:r>
    </w:p>
    <w:p w14:paraId="31B6BB9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 có thể:</w:t>
      </w:r>
    </w:p>
    <w:p w14:paraId="12362C3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Thêm sản phẩm mới</w:t>
      </w:r>
    </w:p>
    <w:p w14:paraId="56225C4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Chỉnh sửa sản phẩm</w:t>
      </w:r>
    </w:p>
    <w:p w14:paraId="568C491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Xóa sản phẩm</w:t>
      </w:r>
    </w:p>
    <w:p w14:paraId="0C4CA30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danh sách sản phẩm</w:t>
      </w:r>
    </w:p>
    <w:p w14:paraId="1FBD99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FR-ADM-04: Quản lý danh mục</w:t>
      </w:r>
    </w:p>
    <w:p w14:paraId="2AAEA48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 có thể:</w:t>
      </w:r>
    </w:p>
    <w:p w14:paraId="6F689FF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Thêm danh mục</w:t>
      </w:r>
    </w:p>
    <w:p w14:paraId="3B6D797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Chỉnh sửa danh mục</w:t>
      </w:r>
    </w:p>
    <w:p w14:paraId="19036DC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Xóa danh mục</w:t>
      </w:r>
    </w:p>
    <w:p w14:paraId="267D489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danh mục cha và danh mục con</w:t>
      </w:r>
    </w:p>
    <w:p w14:paraId="75939C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FR-ADM-05: Quản lý thương hiệu</w:t>
      </w:r>
    </w:p>
    <w:p w14:paraId="233CDFC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 có thể:</w:t>
      </w:r>
    </w:p>
    <w:p w14:paraId="1F4BA21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Thêm thương hiệu</w:t>
      </w:r>
    </w:p>
    <w:p w14:paraId="2692E66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Chỉnh sửa thương hiệu</w:t>
      </w:r>
    </w:p>
    <w:p w14:paraId="2368FB0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Xóa thương hiệu</w:t>
      </w:r>
    </w:p>
    <w:p w14:paraId="198B97A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danh sách thương hiệu</w:t>
      </w:r>
    </w:p>
    <w:p w14:paraId="1BAB58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FR-ADM-06: Quản lý đơn hàng</w:t>
      </w:r>
    </w:p>
    <w:p w14:paraId="122EB8E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 có thể:</w:t>
      </w:r>
    </w:p>
    <w:p w14:paraId="622CDCB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danh sách đơn hàng</w:t>
      </w:r>
    </w:p>
    <w:p w14:paraId="36110C9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chi tiết đơn hàng</w:t>
      </w:r>
    </w:p>
    <w:p w14:paraId="76AD194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Cập nhật trạng thái đơn hàng</w:t>
      </w:r>
    </w:p>
    <w:p w14:paraId="03213FC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Hủy đơn hàng</w:t>
      </w:r>
    </w:p>
    <w:p w14:paraId="3C843A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FR-ADM-07: Quản lý khách hàng</w:t>
      </w:r>
    </w:p>
    <w:p w14:paraId="44B20BF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 có thể:</w:t>
      </w:r>
    </w:p>
    <w:p w14:paraId="3FE25AA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danh sách khách hàng</w:t>
      </w:r>
    </w:p>
    <w:p w14:paraId="11AEED9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thông tin khách hàng</w:t>
      </w:r>
    </w:p>
    <w:p w14:paraId="121C259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Khóa tài khoản khách hàng</w:t>
      </w:r>
    </w:p>
    <w:p w14:paraId="4A4D188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Xóa tài khoản khách hàng</w:t>
      </w:r>
    </w:p>
    <w:p w14:paraId="5C8DE0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FR-ADM-08: Quản lý người bán</w:t>
      </w:r>
    </w:p>
    <w:p w14:paraId="35111AD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 có thể quản lý các cửa hàng của người bán và theo dõi hoạt động bán hàng.</w:t>
      </w:r>
    </w:p>
    <w:p w14:paraId="4D2915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FR-ADM-09: Quản lý nội dung website</w:t>
      </w:r>
    </w:p>
    <w:p w14:paraId="7A5ECE2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 có thể quản lý các nội dung hiển thị trên website bao gồm:</w:t>
      </w:r>
    </w:p>
    <w:p w14:paraId="04E71BB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Banner quảng cáo</w:t>
      </w:r>
    </w:p>
    <w:p w14:paraId="7B9FEAF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Slider</w:t>
      </w:r>
    </w:p>
    <w:p w14:paraId="6B075AB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viết blog</w:t>
      </w:r>
    </w:p>
    <w:p w14:paraId="491C3EE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Nội dung trang</w:t>
      </w:r>
    </w:p>
    <w:p w14:paraId="6CAD62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6BC8D3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FR-ADM-10: Báo cáo và thống kê</w:t>
      </w:r>
    </w:p>
    <w:p w14:paraId="7638452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Admin có thể xem các báo cáo của hệ thống bao gồm:</w:t>
      </w:r>
    </w:p>
    <w:p w14:paraId="3E72EB9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doanh thu</w:t>
      </w:r>
    </w:p>
    <w:p w14:paraId="7F1189D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đơn hàng</w:t>
      </w:r>
    </w:p>
    <w:p w14:paraId="1FFDB9F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sản phẩm bán chạy</w:t>
      </w:r>
    </w:p>
    <w:p w14:paraId="662A306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khách hàng</w:t>
      </w:r>
    </w:p>
    <w:p w14:paraId="3AAF75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Yêu cầu phi chức năng (Non-Functional Requirements)</w:t>
      </w:r>
    </w:p>
    <w:p w14:paraId="33518F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4.1 Hiệu năng</w:t>
      </w:r>
    </w:p>
    <w:p w14:paraId="41D2DB0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phải đảm bảo thời gian phản hồi nhanh khi người dùng truy cập website.</w:t>
      </w:r>
    </w:p>
    <w:p w14:paraId="11A1278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Thời gian phản hồi trung bình phải nhỏ hơn </w:t>
      </w:r>
      <w:r>
        <w:rPr>
          <w:rStyle w:val="92"/>
          <w:rFonts w:hint="default" w:ascii="Times New Roman" w:hAnsi="Times New Roman" w:cs="Times New Roman"/>
          <w:sz w:val="26"/>
          <w:szCs w:val="26"/>
        </w:rPr>
        <w:t>3 giây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32DEAA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4.2 Khả năng mở rộng</w:t>
      </w:r>
    </w:p>
    <w:p w14:paraId="0568D28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phải có khả năng phục vụ nhiều người dùng truy cập đồng thời.</w:t>
      </w:r>
    </w:p>
    <w:p w14:paraId="3AE0F2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4.3 Bảo mật</w:t>
      </w:r>
    </w:p>
    <w:p w14:paraId="06624A9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phải đảm bảo bảo mật thông tin người dùng bao gồm:</w:t>
      </w:r>
    </w:p>
    <w:p w14:paraId="4344495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Email</w:t>
      </w:r>
    </w:p>
    <w:p w14:paraId="3FE0B94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Mật khẩu</w:t>
      </w:r>
    </w:p>
    <w:p w14:paraId="5EB36E5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Thông tin cá nhân</w:t>
      </w:r>
    </w:p>
    <w:p w14:paraId="00E3FB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4.4 Khả năng tương thích</w:t>
      </w:r>
    </w:p>
    <w:p w14:paraId="6CA6051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phải hoạt động tốt trên các trình duyệt phổ biến như:</w:t>
      </w:r>
    </w:p>
    <w:p w14:paraId="036BECC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Google Chrome</w:t>
      </w:r>
    </w:p>
    <w:p w14:paraId="1DBD090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Microsoft Edge</w:t>
      </w:r>
    </w:p>
    <w:p w14:paraId="4A71307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Firefox</w:t>
      </w:r>
    </w:p>
    <w:p w14:paraId="1AD40C43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Test scenario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2473"/>
        <w:gridCol w:w="2095"/>
        <w:gridCol w:w="2687"/>
      </w:tblGrid>
      <w:tr w14:paraId="6B3E5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shd w:val="clear" w:color="auto" w:fill="B8CCE4"/>
            <w:noWrap w:val="0"/>
            <w:vAlign w:val="center"/>
          </w:tcPr>
          <w:p w14:paraId="1001D24C">
            <w:pPr>
              <w:pStyle w:val="256"/>
              <w:bidi w:val="0"/>
              <w:jc w:val="center"/>
              <w:rPr>
                <w:rFonts w:hint="default"/>
                <w:b/>
                <w:bCs/>
                <w:lang w:val="vi-VN" w:eastAsia="zh-CN"/>
              </w:rPr>
            </w:pPr>
            <w:r>
              <w:rPr>
                <w:b/>
                <w:bCs/>
                <w:lang w:val="en-US" w:eastAsia="zh-CN"/>
              </w:rPr>
              <w:t>ID</w:t>
            </w:r>
          </w:p>
        </w:tc>
        <w:tc>
          <w:tcPr>
            <w:tcW w:w="2604" w:type="dxa"/>
            <w:shd w:val="clear" w:color="auto" w:fill="B8CCE4"/>
            <w:noWrap w:val="0"/>
            <w:vAlign w:val="center"/>
          </w:tcPr>
          <w:p w14:paraId="05E85CFC">
            <w:pPr>
              <w:pStyle w:val="256"/>
              <w:bidi w:val="0"/>
              <w:jc w:val="center"/>
              <w:rPr>
                <w:rFonts w:hint="default"/>
                <w:b/>
                <w:bCs/>
                <w:lang w:val="vi-VN" w:eastAsia="zh-CN"/>
              </w:rPr>
            </w:pPr>
            <w:r>
              <w:rPr>
                <w:b/>
                <w:bCs/>
                <w:lang w:val="en-US" w:eastAsia="zh-CN"/>
              </w:rPr>
              <w:t>Test Scenario</w:t>
            </w:r>
          </w:p>
        </w:tc>
        <w:tc>
          <w:tcPr>
            <w:tcW w:w="2196" w:type="dxa"/>
            <w:shd w:val="clear" w:color="auto" w:fill="B8CCE4"/>
            <w:noWrap w:val="0"/>
            <w:vAlign w:val="center"/>
          </w:tcPr>
          <w:p w14:paraId="288A8286">
            <w:pPr>
              <w:pStyle w:val="256"/>
              <w:bidi w:val="0"/>
              <w:jc w:val="center"/>
              <w:rPr>
                <w:rFonts w:hint="default"/>
                <w:b/>
                <w:bCs/>
                <w:lang w:val="vi-VN" w:eastAsia="zh-CN"/>
              </w:rPr>
            </w:pPr>
            <w:r>
              <w:rPr>
                <w:b/>
                <w:bCs/>
                <w:lang w:val="en-US" w:eastAsia="zh-CN"/>
              </w:rPr>
              <w:t>Nhóm chức năng</w:t>
            </w:r>
          </w:p>
        </w:tc>
        <w:tc>
          <w:tcPr>
            <w:tcW w:w="2881" w:type="dxa"/>
            <w:shd w:val="clear" w:color="auto" w:fill="B8CCE4"/>
            <w:noWrap w:val="0"/>
            <w:vAlign w:val="center"/>
          </w:tcPr>
          <w:p w14:paraId="79B0864F">
            <w:pPr>
              <w:pStyle w:val="256"/>
              <w:bidi w:val="0"/>
              <w:jc w:val="center"/>
              <w:rPr>
                <w:rFonts w:hint="default"/>
                <w:b/>
                <w:bCs/>
                <w:lang w:val="vi-VN" w:eastAsia="zh-CN"/>
              </w:rPr>
            </w:pPr>
            <w:r>
              <w:rPr>
                <w:b/>
                <w:bCs/>
                <w:lang w:val="en-US" w:eastAsia="zh-CN"/>
              </w:rPr>
              <w:t>Mô tả</w:t>
            </w:r>
          </w:p>
        </w:tc>
      </w:tr>
      <w:tr w14:paraId="1486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25CEC439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TS01</w:t>
            </w:r>
          </w:p>
        </w:tc>
        <w:tc>
          <w:tcPr>
            <w:tcW w:w="2604" w:type="dxa"/>
            <w:noWrap w:val="0"/>
            <w:vAlign w:val="center"/>
          </w:tcPr>
          <w:p w14:paraId="17823AD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Truy cập trang chủ</w:t>
            </w:r>
          </w:p>
        </w:tc>
        <w:tc>
          <w:tcPr>
            <w:tcW w:w="2196" w:type="dxa"/>
            <w:noWrap w:val="0"/>
            <w:vAlign w:val="center"/>
          </w:tcPr>
          <w:p w14:paraId="34D5E33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30FF6C19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truy cập website và hệ thống hiển thị trang chủ</w:t>
            </w:r>
          </w:p>
        </w:tc>
      </w:tr>
      <w:tr w14:paraId="4B769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51C05B2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TS02</w:t>
            </w:r>
          </w:p>
        </w:tc>
        <w:tc>
          <w:tcPr>
            <w:tcW w:w="2604" w:type="dxa"/>
            <w:noWrap w:val="0"/>
            <w:vAlign w:val="center"/>
          </w:tcPr>
          <w:p w14:paraId="25C43BE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danh sách danh mục sản phẩm</w:t>
            </w:r>
          </w:p>
        </w:tc>
        <w:tc>
          <w:tcPr>
            <w:tcW w:w="2196" w:type="dxa"/>
            <w:noWrap w:val="0"/>
            <w:vAlign w:val="center"/>
          </w:tcPr>
          <w:p w14:paraId="38A00EA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4364EEB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xem các danh mục sản phẩm trên website</w:t>
            </w:r>
          </w:p>
        </w:tc>
      </w:tr>
      <w:tr w14:paraId="72E2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FD66DB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TS03</w:t>
            </w:r>
          </w:p>
        </w:tc>
        <w:tc>
          <w:tcPr>
            <w:tcW w:w="2604" w:type="dxa"/>
            <w:noWrap w:val="0"/>
            <w:vAlign w:val="center"/>
          </w:tcPr>
          <w:p w14:paraId="124A895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Tìm kiếm sản phẩm</w:t>
            </w:r>
          </w:p>
        </w:tc>
        <w:tc>
          <w:tcPr>
            <w:tcW w:w="2196" w:type="dxa"/>
            <w:noWrap w:val="0"/>
            <w:vAlign w:val="center"/>
          </w:tcPr>
          <w:p w14:paraId="3029058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545778C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nhập từ khóa để tìm sản phẩm</w:t>
            </w:r>
          </w:p>
        </w:tc>
      </w:tr>
      <w:tr w14:paraId="7857D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2BE6ECD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TS04</w:t>
            </w:r>
          </w:p>
        </w:tc>
        <w:tc>
          <w:tcPr>
            <w:tcW w:w="2604" w:type="dxa"/>
            <w:noWrap w:val="0"/>
            <w:vAlign w:val="center"/>
          </w:tcPr>
          <w:p w14:paraId="75C093F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Tìm kiếm sản phẩm không tồn tại</w:t>
            </w:r>
          </w:p>
        </w:tc>
        <w:tc>
          <w:tcPr>
            <w:tcW w:w="2196" w:type="dxa"/>
            <w:noWrap w:val="0"/>
            <w:vAlign w:val="center"/>
          </w:tcPr>
          <w:p w14:paraId="0493262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295EE7C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tìm kiếm sản phẩm không có trong hệ thống</w:t>
            </w:r>
          </w:p>
        </w:tc>
      </w:tr>
      <w:tr w14:paraId="52A0A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6BB5030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TS05</w:t>
            </w:r>
          </w:p>
        </w:tc>
        <w:tc>
          <w:tcPr>
            <w:tcW w:w="2604" w:type="dxa"/>
            <w:noWrap w:val="0"/>
            <w:vAlign w:val="center"/>
          </w:tcPr>
          <w:p w14:paraId="4890C3E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sản phẩm theo danh mục</w:t>
            </w:r>
          </w:p>
        </w:tc>
        <w:tc>
          <w:tcPr>
            <w:tcW w:w="2196" w:type="dxa"/>
            <w:noWrap w:val="0"/>
            <w:vAlign w:val="center"/>
          </w:tcPr>
          <w:p w14:paraId="0095982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0F74B1D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chọn một danh mục và xem các sản phẩm thuộc danh mục đó</w:t>
            </w:r>
          </w:p>
        </w:tc>
      </w:tr>
      <w:tr w14:paraId="78A74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4777E84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TS06</w:t>
            </w:r>
          </w:p>
        </w:tc>
        <w:tc>
          <w:tcPr>
            <w:tcW w:w="2604" w:type="dxa"/>
            <w:noWrap w:val="0"/>
            <w:vAlign w:val="center"/>
          </w:tcPr>
          <w:p w14:paraId="0A07924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chi tiết sản phẩm</w:t>
            </w:r>
          </w:p>
        </w:tc>
        <w:tc>
          <w:tcPr>
            <w:tcW w:w="2196" w:type="dxa"/>
            <w:noWrap w:val="0"/>
            <w:vAlign w:val="center"/>
          </w:tcPr>
          <w:p w14:paraId="47114E0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799F9DF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xem thông tin chi tiết của một sản phẩm</w:t>
            </w:r>
          </w:p>
        </w:tc>
      </w:tr>
      <w:tr w14:paraId="457C2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08E34E2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TS07</w:t>
            </w:r>
          </w:p>
        </w:tc>
        <w:tc>
          <w:tcPr>
            <w:tcW w:w="2604" w:type="dxa"/>
            <w:noWrap w:val="0"/>
            <w:vAlign w:val="center"/>
          </w:tcPr>
          <w:p w14:paraId="0133B3D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Thêm sản phẩm vào giỏ hàng</w:t>
            </w:r>
          </w:p>
        </w:tc>
        <w:tc>
          <w:tcPr>
            <w:tcW w:w="2196" w:type="dxa"/>
            <w:noWrap w:val="0"/>
            <w:vAlign w:val="center"/>
          </w:tcPr>
          <w:p w14:paraId="60B35D6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209EAEF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thêm sản phẩm vào giỏ hàng</w:t>
            </w:r>
          </w:p>
        </w:tc>
      </w:tr>
      <w:tr w14:paraId="1D88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611CCD9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TS08</w:t>
            </w:r>
          </w:p>
        </w:tc>
        <w:tc>
          <w:tcPr>
            <w:tcW w:w="2604" w:type="dxa"/>
            <w:noWrap w:val="0"/>
            <w:vAlign w:val="center"/>
          </w:tcPr>
          <w:p w14:paraId="1F04731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Thêm nhiều sản phẩm vào giỏ hàng</w:t>
            </w:r>
          </w:p>
        </w:tc>
        <w:tc>
          <w:tcPr>
            <w:tcW w:w="2196" w:type="dxa"/>
            <w:noWrap w:val="0"/>
            <w:vAlign w:val="center"/>
          </w:tcPr>
          <w:p w14:paraId="6230CF5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52CF1CF2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thêm nhiều sản phẩm khác nhau vào giỏ hàng</w:t>
            </w:r>
          </w:p>
        </w:tc>
      </w:tr>
      <w:tr w14:paraId="5E7A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0A4AD2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TS09</w:t>
            </w:r>
          </w:p>
        </w:tc>
        <w:tc>
          <w:tcPr>
            <w:tcW w:w="2604" w:type="dxa"/>
            <w:noWrap w:val="0"/>
            <w:vAlign w:val="center"/>
          </w:tcPr>
          <w:p w14:paraId="1C60F9A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Cập nhật số lượng sản phẩm trong giỏ</w:t>
            </w:r>
          </w:p>
        </w:tc>
        <w:tc>
          <w:tcPr>
            <w:tcW w:w="2196" w:type="dxa"/>
            <w:noWrap w:val="0"/>
            <w:vAlign w:val="center"/>
          </w:tcPr>
          <w:p w14:paraId="23D5FB1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763C791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thay đổi số lượng sản phẩm trong giỏ</w:t>
            </w:r>
          </w:p>
        </w:tc>
      </w:tr>
      <w:tr w14:paraId="139F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50DE9F2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TS10</w:t>
            </w:r>
          </w:p>
        </w:tc>
        <w:tc>
          <w:tcPr>
            <w:tcW w:w="2604" w:type="dxa"/>
            <w:noWrap w:val="0"/>
            <w:vAlign w:val="center"/>
          </w:tcPr>
          <w:p w14:paraId="20F201D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Xóa sản phẩm khỏi giỏ hàng</w:t>
            </w:r>
          </w:p>
        </w:tc>
        <w:tc>
          <w:tcPr>
            <w:tcW w:w="2196" w:type="dxa"/>
            <w:noWrap w:val="0"/>
            <w:vAlign w:val="center"/>
          </w:tcPr>
          <w:p w14:paraId="47810E1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128A5F0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xóa sản phẩm khỏi giỏ hàng</w:t>
            </w:r>
          </w:p>
        </w:tc>
      </w:tr>
      <w:tr w14:paraId="67595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402E9BC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TS11</w:t>
            </w:r>
          </w:p>
        </w:tc>
        <w:tc>
          <w:tcPr>
            <w:tcW w:w="2604" w:type="dxa"/>
            <w:noWrap w:val="0"/>
            <w:vAlign w:val="center"/>
          </w:tcPr>
          <w:p w14:paraId="17FA879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Đặt hàng</w:t>
            </w:r>
          </w:p>
        </w:tc>
        <w:tc>
          <w:tcPr>
            <w:tcW w:w="2196" w:type="dxa"/>
            <w:noWrap w:val="0"/>
            <w:vAlign w:val="center"/>
          </w:tcPr>
          <w:p w14:paraId="6FB8165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297401A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đặt hàng sau khi xác nhận giỏ hàng</w:t>
            </w:r>
          </w:p>
        </w:tc>
      </w:tr>
      <w:tr w14:paraId="3A460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6FBE04D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TS12</w:t>
            </w:r>
          </w:p>
        </w:tc>
        <w:tc>
          <w:tcPr>
            <w:tcW w:w="2604" w:type="dxa"/>
            <w:noWrap w:val="0"/>
            <w:vAlign w:val="center"/>
          </w:tcPr>
          <w:p w14:paraId="726F294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Nhập thông tin giao hàng</w:t>
            </w:r>
          </w:p>
        </w:tc>
        <w:tc>
          <w:tcPr>
            <w:tcW w:w="2196" w:type="dxa"/>
            <w:noWrap w:val="0"/>
            <w:vAlign w:val="center"/>
          </w:tcPr>
          <w:p w14:paraId="66177ADA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188C7DF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nhập địa chỉ giao hàng khi đặt hàng</w:t>
            </w:r>
          </w:p>
        </w:tc>
      </w:tr>
      <w:tr w14:paraId="5E6A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27771D6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TS13</w:t>
            </w:r>
          </w:p>
        </w:tc>
        <w:tc>
          <w:tcPr>
            <w:tcW w:w="2604" w:type="dxa"/>
            <w:noWrap w:val="0"/>
            <w:vAlign w:val="center"/>
          </w:tcPr>
          <w:p w14:paraId="68621CA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Đăng ký tài khoản</w:t>
            </w:r>
          </w:p>
        </w:tc>
        <w:tc>
          <w:tcPr>
            <w:tcW w:w="2196" w:type="dxa"/>
            <w:noWrap w:val="0"/>
            <w:vAlign w:val="center"/>
          </w:tcPr>
          <w:p w14:paraId="020E767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01353B69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tạo tài khoản mới trên hệ thống</w:t>
            </w:r>
          </w:p>
        </w:tc>
      </w:tr>
      <w:tr w14:paraId="2273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52A7654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TS14</w:t>
            </w:r>
          </w:p>
        </w:tc>
        <w:tc>
          <w:tcPr>
            <w:tcW w:w="2604" w:type="dxa"/>
            <w:noWrap w:val="0"/>
            <w:vAlign w:val="center"/>
          </w:tcPr>
          <w:p w14:paraId="2262EEC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Đăng nhập hệ thống</w:t>
            </w:r>
          </w:p>
        </w:tc>
        <w:tc>
          <w:tcPr>
            <w:tcW w:w="2196" w:type="dxa"/>
            <w:noWrap w:val="0"/>
            <w:vAlign w:val="center"/>
          </w:tcPr>
          <w:p w14:paraId="750DF8B2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3715073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đăng nhập vào hệ thống</w:t>
            </w:r>
          </w:p>
        </w:tc>
      </w:tr>
      <w:tr w14:paraId="3F97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D0B1CB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TS15</w:t>
            </w:r>
          </w:p>
        </w:tc>
        <w:tc>
          <w:tcPr>
            <w:tcW w:w="2604" w:type="dxa"/>
            <w:noWrap w:val="0"/>
            <w:vAlign w:val="center"/>
          </w:tcPr>
          <w:p w14:paraId="7C27E88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Đăng nhập sai thông tin</w:t>
            </w:r>
          </w:p>
        </w:tc>
        <w:tc>
          <w:tcPr>
            <w:tcW w:w="2196" w:type="dxa"/>
            <w:noWrap w:val="0"/>
            <w:vAlign w:val="center"/>
          </w:tcPr>
          <w:p w14:paraId="4C22FB37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761B3D6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nhập sai email hoặc mật khẩu</w:t>
            </w:r>
          </w:p>
        </w:tc>
      </w:tr>
      <w:tr w14:paraId="268C5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9DB8CC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TS16</w:t>
            </w:r>
          </w:p>
        </w:tc>
        <w:tc>
          <w:tcPr>
            <w:tcW w:w="2604" w:type="dxa"/>
            <w:noWrap w:val="0"/>
            <w:vAlign w:val="center"/>
          </w:tcPr>
          <w:p w14:paraId="3974619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Cập nhật thông tin cá nhân</w:t>
            </w:r>
          </w:p>
        </w:tc>
        <w:tc>
          <w:tcPr>
            <w:tcW w:w="2196" w:type="dxa"/>
            <w:noWrap w:val="0"/>
            <w:vAlign w:val="center"/>
          </w:tcPr>
          <w:p w14:paraId="6BB3B3EA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4674D07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cập nhật thông tin cá nhân</w:t>
            </w:r>
          </w:p>
        </w:tc>
      </w:tr>
      <w:tr w14:paraId="64D7C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14A1726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TS17</w:t>
            </w:r>
          </w:p>
        </w:tc>
        <w:tc>
          <w:tcPr>
            <w:tcW w:w="2604" w:type="dxa"/>
            <w:noWrap w:val="0"/>
            <w:vAlign w:val="center"/>
          </w:tcPr>
          <w:p w14:paraId="504EF09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Thay đổi mật khẩu</w:t>
            </w:r>
          </w:p>
        </w:tc>
        <w:tc>
          <w:tcPr>
            <w:tcW w:w="2196" w:type="dxa"/>
            <w:noWrap w:val="0"/>
            <w:vAlign w:val="center"/>
          </w:tcPr>
          <w:p w14:paraId="4ADDEC0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1D90177A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thay đổi mật khẩu tài khoản</w:t>
            </w:r>
          </w:p>
        </w:tc>
      </w:tr>
      <w:tr w14:paraId="46B5A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0AC4A0F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TS18</w:t>
            </w:r>
          </w:p>
        </w:tc>
        <w:tc>
          <w:tcPr>
            <w:tcW w:w="2604" w:type="dxa"/>
            <w:noWrap w:val="0"/>
            <w:vAlign w:val="center"/>
          </w:tcPr>
          <w:p w14:paraId="24028612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lịch sử đơn hàng</w:t>
            </w:r>
          </w:p>
        </w:tc>
        <w:tc>
          <w:tcPr>
            <w:tcW w:w="2196" w:type="dxa"/>
            <w:noWrap w:val="0"/>
            <w:vAlign w:val="center"/>
          </w:tcPr>
          <w:p w14:paraId="60F6CE32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5F33BD9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xem danh sách các đơn hàng đã đặt</w:t>
            </w:r>
          </w:p>
        </w:tc>
      </w:tr>
      <w:tr w14:paraId="39187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DA34F0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TS19</w:t>
            </w:r>
          </w:p>
        </w:tc>
        <w:tc>
          <w:tcPr>
            <w:tcW w:w="2604" w:type="dxa"/>
            <w:noWrap w:val="0"/>
            <w:vAlign w:val="center"/>
          </w:tcPr>
          <w:p w14:paraId="4D25C7E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blog</w:t>
            </w:r>
          </w:p>
        </w:tc>
        <w:tc>
          <w:tcPr>
            <w:tcW w:w="2196" w:type="dxa"/>
            <w:noWrap w:val="0"/>
            <w:vAlign w:val="center"/>
          </w:tcPr>
          <w:p w14:paraId="65ACF8F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596F4BF9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xem các bài viết trên blog</w:t>
            </w:r>
          </w:p>
        </w:tc>
      </w:tr>
      <w:tr w14:paraId="6C663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25F2D0A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TS20</w:t>
            </w:r>
          </w:p>
        </w:tc>
        <w:tc>
          <w:tcPr>
            <w:tcW w:w="2604" w:type="dxa"/>
            <w:noWrap w:val="0"/>
            <w:vAlign w:val="center"/>
          </w:tcPr>
          <w:p w14:paraId="61CAFF9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chi tiết bài viết blog</w:t>
            </w:r>
          </w:p>
        </w:tc>
        <w:tc>
          <w:tcPr>
            <w:tcW w:w="2196" w:type="dxa"/>
            <w:noWrap w:val="0"/>
            <w:vAlign w:val="center"/>
          </w:tcPr>
          <w:p w14:paraId="6EE1835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5D966E8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mở và xem nội dung chi tiết bài viết</w:t>
            </w:r>
          </w:p>
        </w:tc>
      </w:tr>
      <w:tr w14:paraId="41B11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7F5746F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TS21</w:t>
            </w:r>
          </w:p>
        </w:tc>
        <w:tc>
          <w:tcPr>
            <w:tcW w:w="2604" w:type="dxa"/>
            <w:noWrap w:val="0"/>
            <w:vAlign w:val="center"/>
          </w:tcPr>
          <w:p w14:paraId="17936E6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Gửi liên hệ</w:t>
            </w:r>
          </w:p>
        </w:tc>
        <w:tc>
          <w:tcPr>
            <w:tcW w:w="2196" w:type="dxa"/>
            <w:noWrap w:val="0"/>
            <w:vAlign w:val="center"/>
          </w:tcPr>
          <w:p w14:paraId="290FB2C2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2881" w:type="dxa"/>
            <w:noWrap w:val="0"/>
            <w:vAlign w:val="center"/>
          </w:tcPr>
          <w:p w14:paraId="6251C8A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Người dùng gửi tin nhắn liên hệ với cửa hàng</w:t>
            </w:r>
          </w:p>
        </w:tc>
      </w:tr>
      <w:tr w14:paraId="52AF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67594D3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TS22</w:t>
            </w:r>
          </w:p>
        </w:tc>
        <w:tc>
          <w:tcPr>
            <w:tcW w:w="2604" w:type="dxa"/>
            <w:noWrap w:val="0"/>
            <w:vAlign w:val="center"/>
          </w:tcPr>
          <w:p w14:paraId="3C754C1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Đăng nhập hệ thống quản trị</w:t>
            </w:r>
          </w:p>
        </w:tc>
        <w:tc>
          <w:tcPr>
            <w:tcW w:w="2196" w:type="dxa"/>
            <w:noWrap w:val="0"/>
            <w:vAlign w:val="center"/>
          </w:tcPr>
          <w:p w14:paraId="5AFE4B0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5EEFE39A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Quản trị viên đăng nhập vào trang quản trị</w:t>
            </w:r>
          </w:p>
        </w:tc>
      </w:tr>
      <w:tr w14:paraId="5B82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309FC5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TS23</w:t>
            </w:r>
          </w:p>
        </w:tc>
        <w:tc>
          <w:tcPr>
            <w:tcW w:w="2604" w:type="dxa"/>
            <w:noWrap w:val="0"/>
            <w:vAlign w:val="center"/>
          </w:tcPr>
          <w:p w14:paraId="5FDF3BE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Dashboard</w:t>
            </w:r>
          </w:p>
        </w:tc>
        <w:tc>
          <w:tcPr>
            <w:tcW w:w="2196" w:type="dxa"/>
            <w:noWrap w:val="0"/>
            <w:vAlign w:val="center"/>
          </w:tcPr>
          <w:p w14:paraId="1AD82D1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61719BC7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xem thông tin tổng quan hệ thống</w:t>
            </w:r>
          </w:p>
        </w:tc>
      </w:tr>
      <w:tr w14:paraId="252A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E27575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TS24</w:t>
            </w:r>
          </w:p>
        </w:tc>
        <w:tc>
          <w:tcPr>
            <w:tcW w:w="2604" w:type="dxa"/>
            <w:noWrap w:val="0"/>
            <w:vAlign w:val="center"/>
          </w:tcPr>
          <w:p w14:paraId="345CF51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Thêm sản phẩm mới</w:t>
            </w:r>
          </w:p>
        </w:tc>
        <w:tc>
          <w:tcPr>
            <w:tcW w:w="2196" w:type="dxa"/>
            <w:noWrap w:val="0"/>
            <w:vAlign w:val="center"/>
          </w:tcPr>
          <w:p w14:paraId="411362C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52C1CE3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thêm sản phẩm mới vào hệ thống</w:t>
            </w:r>
          </w:p>
        </w:tc>
      </w:tr>
      <w:tr w14:paraId="7A933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71FBFF8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TS25</w:t>
            </w:r>
          </w:p>
        </w:tc>
        <w:tc>
          <w:tcPr>
            <w:tcW w:w="2604" w:type="dxa"/>
            <w:noWrap w:val="0"/>
            <w:vAlign w:val="center"/>
          </w:tcPr>
          <w:p w14:paraId="01B3E32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Chỉnh sửa sản phẩm</w:t>
            </w:r>
          </w:p>
        </w:tc>
        <w:tc>
          <w:tcPr>
            <w:tcW w:w="2196" w:type="dxa"/>
            <w:noWrap w:val="0"/>
            <w:vAlign w:val="center"/>
          </w:tcPr>
          <w:p w14:paraId="0992B1F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3AD62E0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chỉnh sửa thông tin sản phẩm</w:t>
            </w:r>
          </w:p>
        </w:tc>
      </w:tr>
      <w:tr w14:paraId="4836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4395C9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TS26</w:t>
            </w:r>
          </w:p>
        </w:tc>
        <w:tc>
          <w:tcPr>
            <w:tcW w:w="2604" w:type="dxa"/>
            <w:noWrap w:val="0"/>
            <w:vAlign w:val="center"/>
          </w:tcPr>
          <w:p w14:paraId="10EC8B4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Xóa sản phẩm</w:t>
            </w:r>
          </w:p>
        </w:tc>
        <w:tc>
          <w:tcPr>
            <w:tcW w:w="2196" w:type="dxa"/>
            <w:noWrap w:val="0"/>
            <w:vAlign w:val="center"/>
          </w:tcPr>
          <w:p w14:paraId="4E5253E9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2F55D6A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xóa sản phẩm khỏi hệ thống</w:t>
            </w:r>
          </w:p>
        </w:tc>
      </w:tr>
      <w:tr w14:paraId="08793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7B9F05A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TS27</w:t>
            </w:r>
          </w:p>
        </w:tc>
        <w:tc>
          <w:tcPr>
            <w:tcW w:w="2604" w:type="dxa"/>
            <w:noWrap w:val="0"/>
            <w:vAlign w:val="center"/>
          </w:tcPr>
          <w:p w14:paraId="5F711F7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danh sách sản phẩm</w:t>
            </w:r>
          </w:p>
        </w:tc>
        <w:tc>
          <w:tcPr>
            <w:tcW w:w="2196" w:type="dxa"/>
            <w:noWrap w:val="0"/>
            <w:vAlign w:val="center"/>
          </w:tcPr>
          <w:p w14:paraId="75496E7A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458AE032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xem danh sách tất cả sản phẩm</w:t>
            </w:r>
          </w:p>
        </w:tc>
      </w:tr>
      <w:tr w14:paraId="03BB7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73BC2C69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TS28</w:t>
            </w:r>
          </w:p>
        </w:tc>
        <w:tc>
          <w:tcPr>
            <w:tcW w:w="2604" w:type="dxa"/>
            <w:noWrap w:val="0"/>
            <w:vAlign w:val="center"/>
          </w:tcPr>
          <w:p w14:paraId="70820AC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Thêm danh mục sản phẩm</w:t>
            </w:r>
          </w:p>
        </w:tc>
        <w:tc>
          <w:tcPr>
            <w:tcW w:w="2196" w:type="dxa"/>
            <w:noWrap w:val="0"/>
            <w:vAlign w:val="center"/>
          </w:tcPr>
          <w:p w14:paraId="21221FD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57F5774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thêm danh mục sản phẩm</w:t>
            </w:r>
          </w:p>
        </w:tc>
      </w:tr>
      <w:tr w14:paraId="1446D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905DFD7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TS29</w:t>
            </w:r>
          </w:p>
        </w:tc>
        <w:tc>
          <w:tcPr>
            <w:tcW w:w="2604" w:type="dxa"/>
            <w:noWrap w:val="0"/>
            <w:vAlign w:val="center"/>
          </w:tcPr>
          <w:p w14:paraId="0100C2AA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Chỉnh sửa danh mục</w:t>
            </w:r>
          </w:p>
        </w:tc>
        <w:tc>
          <w:tcPr>
            <w:tcW w:w="2196" w:type="dxa"/>
            <w:noWrap w:val="0"/>
            <w:vAlign w:val="center"/>
          </w:tcPr>
          <w:p w14:paraId="63337BA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2BEFB88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chỉnh sửa thông tin danh mục</w:t>
            </w:r>
          </w:p>
        </w:tc>
      </w:tr>
      <w:tr w14:paraId="2B65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5B15174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TS30</w:t>
            </w:r>
          </w:p>
        </w:tc>
        <w:tc>
          <w:tcPr>
            <w:tcW w:w="2604" w:type="dxa"/>
            <w:noWrap w:val="0"/>
            <w:vAlign w:val="center"/>
          </w:tcPr>
          <w:p w14:paraId="4BB3565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Xóa danh mục</w:t>
            </w:r>
          </w:p>
        </w:tc>
        <w:tc>
          <w:tcPr>
            <w:tcW w:w="2196" w:type="dxa"/>
            <w:noWrap w:val="0"/>
            <w:vAlign w:val="center"/>
          </w:tcPr>
          <w:p w14:paraId="7DE101B7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05E91902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xóa danh mục sản phẩm</w:t>
            </w:r>
          </w:p>
        </w:tc>
      </w:tr>
      <w:tr w14:paraId="74A3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48D783E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TS31</w:t>
            </w:r>
          </w:p>
        </w:tc>
        <w:tc>
          <w:tcPr>
            <w:tcW w:w="2604" w:type="dxa"/>
            <w:noWrap w:val="0"/>
            <w:vAlign w:val="center"/>
          </w:tcPr>
          <w:p w14:paraId="7EAD286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Quản lý danh mục cha – con</w:t>
            </w:r>
          </w:p>
        </w:tc>
        <w:tc>
          <w:tcPr>
            <w:tcW w:w="2196" w:type="dxa"/>
            <w:noWrap w:val="0"/>
            <w:vAlign w:val="center"/>
          </w:tcPr>
          <w:p w14:paraId="6BC478B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23534852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quản lý quan hệ danh mục</w:t>
            </w:r>
          </w:p>
        </w:tc>
      </w:tr>
      <w:tr w14:paraId="663E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364427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TS32</w:t>
            </w:r>
          </w:p>
        </w:tc>
        <w:tc>
          <w:tcPr>
            <w:tcW w:w="2604" w:type="dxa"/>
            <w:noWrap w:val="0"/>
            <w:vAlign w:val="center"/>
          </w:tcPr>
          <w:p w14:paraId="3D521CB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Thêm thương hiệu</w:t>
            </w:r>
          </w:p>
        </w:tc>
        <w:tc>
          <w:tcPr>
            <w:tcW w:w="2196" w:type="dxa"/>
            <w:noWrap w:val="0"/>
            <w:vAlign w:val="center"/>
          </w:tcPr>
          <w:p w14:paraId="1B71643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2C03C7C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thêm thương hiệu mới</w:t>
            </w:r>
          </w:p>
        </w:tc>
      </w:tr>
      <w:tr w14:paraId="2EFFC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64B476B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TS33</w:t>
            </w:r>
          </w:p>
        </w:tc>
        <w:tc>
          <w:tcPr>
            <w:tcW w:w="2604" w:type="dxa"/>
            <w:noWrap w:val="0"/>
            <w:vAlign w:val="center"/>
          </w:tcPr>
          <w:p w14:paraId="09524B9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Chỉnh sửa thương hiệu</w:t>
            </w:r>
          </w:p>
        </w:tc>
        <w:tc>
          <w:tcPr>
            <w:tcW w:w="2196" w:type="dxa"/>
            <w:noWrap w:val="0"/>
            <w:vAlign w:val="center"/>
          </w:tcPr>
          <w:p w14:paraId="1F4A21E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10DBE07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chỉnh sửa thông tin thương hiệu</w:t>
            </w:r>
          </w:p>
        </w:tc>
      </w:tr>
      <w:tr w14:paraId="18233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1328B377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TS34</w:t>
            </w:r>
          </w:p>
        </w:tc>
        <w:tc>
          <w:tcPr>
            <w:tcW w:w="2604" w:type="dxa"/>
            <w:noWrap w:val="0"/>
            <w:vAlign w:val="center"/>
          </w:tcPr>
          <w:p w14:paraId="7F809F6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Xóa thương hiệu</w:t>
            </w:r>
          </w:p>
        </w:tc>
        <w:tc>
          <w:tcPr>
            <w:tcW w:w="2196" w:type="dxa"/>
            <w:noWrap w:val="0"/>
            <w:vAlign w:val="center"/>
          </w:tcPr>
          <w:p w14:paraId="741C88C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568E46D9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xóa thương hiệu</w:t>
            </w:r>
          </w:p>
        </w:tc>
      </w:tr>
      <w:tr w14:paraId="5490E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25DCFA6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TS35</w:t>
            </w:r>
          </w:p>
        </w:tc>
        <w:tc>
          <w:tcPr>
            <w:tcW w:w="2604" w:type="dxa"/>
            <w:noWrap w:val="0"/>
            <w:vAlign w:val="center"/>
          </w:tcPr>
          <w:p w14:paraId="32E3F64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danh sách thương hiệu</w:t>
            </w:r>
          </w:p>
        </w:tc>
        <w:tc>
          <w:tcPr>
            <w:tcW w:w="2196" w:type="dxa"/>
            <w:noWrap w:val="0"/>
            <w:vAlign w:val="center"/>
          </w:tcPr>
          <w:p w14:paraId="5A659A9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5A33E30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xem danh sách thương hiệu</w:t>
            </w:r>
          </w:p>
        </w:tc>
      </w:tr>
      <w:tr w14:paraId="2EC06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656587B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TS36</w:t>
            </w:r>
          </w:p>
        </w:tc>
        <w:tc>
          <w:tcPr>
            <w:tcW w:w="2604" w:type="dxa"/>
            <w:noWrap w:val="0"/>
            <w:vAlign w:val="center"/>
          </w:tcPr>
          <w:p w14:paraId="4C420F3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danh sách đơn hàng</w:t>
            </w:r>
          </w:p>
        </w:tc>
        <w:tc>
          <w:tcPr>
            <w:tcW w:w="2196" w:type="dxa"/>
            <w:noWrap w:val="0"/>
            <w:vAlign w:val="center"/>
          </w:tcPr>
          <w:p w14:paraId="71D46FE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5756802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xem tất cả đơn hàng của hệ thống</w:t>
            </w:r>
          </w:p>
        </w:tc>
      </w:tr>
      <w:tr w14:paraId="4CFF3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1363167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TS37</w:t>
            </w:r>
          </w:p>
        </w:tc>
        <w:tc>
          <w:tcPr>
            <w:tcW w:w="2604" w:type="dxa"/>
            <w:noWrap w:val="0"/>
            <w:vAlign w:val="center"/>
          </w:tcPr>
          <w:p w14:paraId="3712B309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chi tiết đơn hàng</w:t>
            </w:r>
          </w:p>
        </w:tc>
        <w:tc>
          <w:tcPr>
            <w:tcW w:w="2196" w:type="dxa"/>
            <w:noWrap w:val="0"/>
            <w:vAlign w:val="center"/>
          </w:tcPr>
          <w:p w14:paraId="4A0663E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0FD5CD6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xem chi tiết thông tin đơn hàng</w:t>
            </w:r>
          </w:p>
        </w:tc>
      </w:tr>
      <w:tr w14:paraId="63394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25114C8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TS38</w:t>
            </w:r>
          </w:p>
        </w:tc>
        <w:tc>
          <w:tcPr>
            <w:tcW w:w="2604" w:type="dxa"/>
            <w:noWrap w:val="0"/>
            <w:vAlign w:val="center"/>
          </w:tcPr>
          <w:p w14:paraId="2E7E8B4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Cập nhật trạng thái đơn hàng</w:t>
            </w:r>
          </w:p>
        </w:tc>
        <w:tc>
          <w:tcPr>
            <w:tcW w:w="2196" w:type="dxa"/>
            <w:noWrap w:val="0"/>
            <w:vAlign w:val="center"/>
          </w:tcPr>
          <w:p w14:paraId="26B10D0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0AB5B7A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thay đổi trạng thái đơn hàng</w:t>
            </w:r>
          </w:p>
        </w:tc>
      </w:tr>
      <w:tr w14:paraId="6D59A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2735E66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TS39</w:t>
            </w:r>
          </w:p>
        </w:tc>
        <w:tc>
          <w:tcPr>
            <w:tcW w:w="2604" w:type="dxa"/>
            <w:noWrap w:val="0"/>
            <w:vAlign w:val="center"/>
          </w:tcPr>
          <w:p w14:paraId="4525E71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Hủy đơn hàng</w:t>
            </w:r>
          </w:p>
        </w:tc>
        <w:tc>
          <w:tcPr>
            <w:tcW w:w="2196" w:type="dxa"/>
            <w:noWrap w:val="0"/>
            <w:vAlign w:val="center"/>
          </w:tcPr>
          <w:p w14:paraId="4128B2F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0922688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hủy đơn hàng</w:t>
            </w:r>
          </w:p>
        </w:tc>
      </w:tr>
      <w:tr w14:paraId="0059D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5EE0605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TS40</w:t>
            </w:r>
          </w:p>
        </w:tc>
        <w:tc>
          <w:tcPr>
            <w:tcW w:w="2604" w:type="dxa"/>
            <w:noWrap w:val="0"/>
            <w:vAlign w:val="center"/>
          </w:tcPr>
          <w:p w14:paraId="49892D1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danh sách khách hàng</w:t>
            </w:r>
          </w:p>
        </w:tc>
        <w:tc>
          <w:tcPr>
            <w:tcW w:w="2196" w:type="dxa"/>
            <w:noWrap w:val="0"/>
            <w:vAlign w:val="center"/>
          </w:tcPr>
          <w:p w14:paraId="2B309A3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6CD33987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xem danh sách tài khoản khách hàng</w:t>
            </w:r>
          </w:p>
        </w:tc>
      </w:tr>
      <w:tr w14:paraId="7077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4017A3F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TS41</w:t>
            </w:r>
          </w:p>
        </w:tc>
        <w:tc>
          <w:tcPr>
            <w:tcW w:w="2604" w:type="dxa"/>
            <w:noWrap w:val="0"/>
            <w:vAlign w:val="center"/>
          </w:tcPr>
          <w:p w14:paraId="0C7F874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thông tin khách hàng</w:t>
            </w:r>
          </w:p>
        </w:tc>
        <w:tc>
          <w:tcPr>
            <w:tcW w:w="2196" w:type="dxa"/>
            <w:noWrap w:val="0"/>
            <w:vAlign w:val="center"/>
          </w:tcPr>
          <w:p w14:paraId="3F5B75AA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4F80608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xem chi tiết thông tin khách hàng</w:t>
            </w:r>
          </w:p>
        </w:tc>
      </w:tr>
      <w:tr w14:paraId="2619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4817C07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TS42</w:t>
            </w:r>
          </w:p>
        </w:tc>
        <w:tc>
          <w:tcPr>
            <w:tcW w:w="2604" w:type="dxa"/>
            <w:noWrap w:val="0"/>
            <w:vAlign w:val="center"/>
          </w:tcPr>
          <w:p w14:paraId="484BE352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Khóa tài khoản khách hàng</w:t>
            </w:r>
          </w:p>
        </w:tc>
        <w:tc>
          <w:tcPr>
            <w:tcW w:w="2196" w:type="dxa"/>
            <w:noWrap w:val="0"/>
            <w:vAlign w:val="center"/>
          </w:tcPr>
          <w:p w14:paraId="607B86E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6B2A2FB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khóa tài khoản khách hàng</w:t>
            </w:r>
          </w:p>
        </w:tc>
      </w:tr>
      <w:tr w14:paraId="3F26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2426CEF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TS43</w:t>
            </w:r>
          </w:p>
        </w:tc>
        <w:tc>
          <w:tcPr>
            <w:tcW w:w="2604" w:type="dxa"/>
            <w:noWrap w:val="0"/>
            <w:vAlign w:val="center"/>
          </w:tcPr>
          <w:p w14:paraId="6960C55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Xóa tài khoản khách hàng</w:t>
            </w:r>
          </w:p>
        </w:tc>
        <w:tc>
          <w:tcPr>
            <w:tcW w:w="2196" w:type="dxa"/>
            <w:noWrap w:val="0"/>
            <w:vAlign w:val="center"/>
          </w:tcPr>
          <w:p w14:paraId="31F230F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5F9777D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xóa tài khoản khách hàng</w:t>
            </w:r>
          </w:p>
        </w:tc>
      </w:tr>
      <w:tr w14:paraId="1957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2936F0B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TS44</w:t>
            </w:r>
          </w:p>
        </w:tc>
        <w:tc>
          <w:tcPr>
            <w:tcW w:w="2604" w:type="dxa"/>
            <w:noWrap w:val="0"/>
            <w:vAlign w:val="center"/>
          </w:tcPr>
          <w:p w14:paraId="0E1F08B3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Quản lý người bán</w:t>
            </w:r>
          </w:p>
        </w:tc>
        <w:tc>
          <w:tcPr>
            <w:tcW w:w="2196" w:type="dxa"/>
            <w:noWrap w:val="0"/>
            <w:vAlign w:val="center"/>
          </w:tcPr>
          <w:p w14:paraId="7688D0EA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298E727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quản lý các cửa hàng người bán</w:t>
            </w:r>
          </w:p>
        </w:tc>
      </w:tr>
      <w:tr w14:paraId="5120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489A11A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TS45</w:t>
            </w:r>
          </w:p>
        </w:tc>
        <w:tc>
          <w:tcPr>
            <w:tcW w:w="2604" w:type="dxa"/>
            <w:noWrap w:val="0"/>
            <w:vAlign w:val="center"/>
          </w:tcPr>
          <w:p w14:paraId="7D575CD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hoạt động người bán</w:t>
            </w:r>
          </w:p>
        </w:tc>
        <w:tc>
          <w:tcPr>
            <w:tcW w:w="2196" w:type="dxa"/>
            <w:noWrap w:val="0"/>
            <w:vAlign w:val="center"/>
          </w:tcPr>
          <w:p w14:paraId="47B2ABD7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6BF4B3C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theo dõi hoạt động bán hàng của người bán</w:t>
            </w:r>
          </w:p>
        </w:tc>
      </w:tr>
      <w:tr w14:paraId="3D7A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44059591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TS46</w:t>
            </w:r>
          </w:p>
        </w:tc>
        <w:tc>
          <w:tcPr>
            <w:tcW w:w="2604" w:type="dxa"/>
            <w:noWrap w:val="0"/>
            <w:vAlign w:val="center"/>
          </w:tcPr>
          <w:p w14:paraId="2FD9E41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Quản lý banner</w:t>
            </w:r>
          </w:p>
        </w:tc>
        <w:tc>
          <w:tcPr>
            <w:tcW w:w="2196" w:type="dxa"/>
            <w:noWrap w:val="0"/>
            <w:vAlign w:val="center"/>
          </w:tcPr>
          <w:p w14:paraId="2C3A1BC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09B53892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thêm hoặc chỉnh sửa banner quảng cáo</w:t>
            </w:r>
          </w:p>
        </w:tc>
      </w:tr>
      <w:tr w14:paraId="78AE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12C2433A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TS47</w:t>
            </w:r>
          </w:p>
        </w:tc>
        <w:tc>
          <w:tcPr>
            <w:tcW w:w="2604" w:type="dxa"/>
            <w:noWrap w:val="0"/>
            <w:vAlign w:val="center"/>
          </w:tcPr>
          <w:p w14:paraId="5CE5E88A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Quản lý slider</w:t>
            </w:r>
          </w:p>
        </w:tc>
        <w:tc>
          <w:tcPr>
            <w:tcW w:w="2196" w:type="dxa"/>
            <w:noWrap w:val="0"/>
            <w:vAlign w:val="center"/>
          </w:tcPr>
          <w:p w14:paraId="54CDDBC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24601BA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quản lý hình ảnh slider trên trang chủ</w:t>
            </w:r>
          </w:p>
        </w:tc>
      </w:tr>
      <w:tr w14:paraId="4CA9B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79C1070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TS48</w:t>
            </w:r>
          </w:p>
        </w:tc>
        <w:tc>
          <w:tcPr>
            <w:tcW w:w="2604" w:type="dxa"/>
            <w:noWrap w:val="0"/>
            <w:vAlign w:val="center"/>
          </w:tcPr>
          <w:p w14:paraId="7761B15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Quản lý bài viết blog</w:t>
            </w:r>
          </w:p>
        </w:tc>
        <w:tc>
          <w:tcPr>
            <w:tcW w:w="2196" w:type="dxa"/>
            <w:noWrap w:val="0"/>
            <w:vAlign w:val="center"/>
          </w:tcPr>
          <w:p w14:paraId="645CE03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6B5368A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thêm, sửa, xóa bài viết blog</w:t>
            </w:r>
          </w:p>
        </w:tc>
      </w:tr>
      <w:tr w14:paraId="0CA40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482A0C46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TS49</w:t>
            </w:r>
          </w:p>
        </w:tc>
        <w:tc>
          <w:tcPr>
            <w:tcW w:w="2604" w:type="dxa"/>
            <w:noWrap w:val="0"/>
            <w:vAlign w:val="center"/>
          </w:tcPr>
          <w:p w14:paraId="4FFE70CC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Quản lý nội dung trang</w:t>
            </w:r>
          </w:p>
        </w:tc>
        <w:tc>
          <w:tcPr>
            <w:tcW w:w="2196" w:type="dxa"/>
            <w:noWrap w:val="0"/>
            <w:vAlign w:val="center"/>
          </w:tcPr>
          <w:p w14:paraId="79853F89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3B410F9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chỉnh sửa nội dung các trang</w:t>
            </w:r>
          </w:p>
        </w:tc>
      </w:tr>
      <w:tr w14:paraId="4B5DE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21AEEC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TS50</w:t>
            </w:r>
          </w:p>
        </w:tc>
        <w:tc>
          <w:tcPr>
            <w:tcW w:w="2604" w:type="dxa"/>
            <w:noWrap w:val="0"/>
            <w:vAlign w:val="center"/>
          </w:tcPr>
          <w:p w14:paraId="184B55FB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báo cáo doanh thu</w:t>
            </w:r>
          </w:p>
        </w:tc>
        <w:tc>
          <w:tcPr>
            <w:tcW w:w="2196" w:type="dxa"/>
            <w:noWrap w:val="0"/>
            <w:vAlign w:val="center"/>
          </w:tcPr>
          <w:p w14:paraId="02D703A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7487529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xem thống kê doanh thu</w:t>
            </w:r>
          </w:p>
        </w:tc>
      </w:tr>
      <w:tr w14:paraId="1F0F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369B050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TS51</w:t>
            </w:r>
          </w:p>
        </w:tc>
        <w:tc>
          <w:tcPr>
            <w:tcW w:w="2604" w:type="dxa"/>
            <w:noWrap w:val="0"/>
            <w:vAlign w:val="center"/>
          </w:tcPr>
          <w:p w14:paraId="1B50815D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báo cáo đơn hàng</w:t>
            </w:r>
          </w:p>
        </w:tc>
        <w:tc>
          <w:tcPr>
            <w:tcW w:w="2196" w:type="dxa"/>
            <w:noWrap w:val="0"/>
            <w:vAlign w:val="center"/>
          </w:tcPr>
          <w:p w14:paraId="09C4855F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545E771E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xem thống kê số lượng đơn hàng</w:t>
            </w:r>
          </w:p>
        </w:tc>
      </w:tr>
      <w:tr w14:paraId="114E2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1A32E2F8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TS52</w:t>
            </w:r>
          </w:p>
        </w:tc>
        <w:tc>
          <w:tcPr>
            <w:tcW w:w="2604" w:type="dxa"/>
            <w:noWrap w:val="0"/>
            <w:vAlign w:val="center"/>
          </w:tcPr>
          <w:p w14:paraId="7F2FE2E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sản phẩm bán chạy</w:t>
            </w:r>
          </w:p>
        </w:tc>
        <w:tc>
          <w:tcPr>
            <w:tcW w:w="2196" w:type="dxa"/>
            <w:noWrap w:val="0"/>
            <w:vAlign w:val="center"/>
          </w:tcPr>
          <w:p w14:paraId="34CF85AA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784EF419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xem thống kê sản phẩm bán chạy</w:t>
            </w:r>
          </w:p>
        </w:tc>
      </w:tr>
      <w:tr w14:paraId="466E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noWrap w:val="0"/>
            <w:vAlign w:val="center"/>
          </w:tcPr>
          <w:p w14:paraId="21A81855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TS53</w:t>
            </w:r>
          </w:p>
        </w:tc>
        <w:tc>
          <w:tcPr>
            <w:tcW w:w="2604" w:type="dxa"/>
            <w:noWrap w:val="0"/>
            <w:vAlign w:val="center"/>
          </w:tcPr>
          <w:p w14:paraId="2168FBA0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Xem báo cáo khách hàng</w:t>
            </w:r>
          </w:p>
        </w:tc>
        <w:tc>
          <w:tcPr>
            <w:tcW w:w="2196" w:type="dxa"/>
            <w:noWrap w:val="0"/>
            <w:vAlign w:val="center"/>
          </w:tcPr>
          <w:p w14:paraId="46C470B4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</w:t>
            </w:r>
          </w:p>
        </w:tc>
        <w:tc>
          <w:tcPr>
            <w:tcW w:w="2881" w:type="dxa"/>
            <w:noWrap w:val="0"/>
            <w:vAlign w:val="center"/>
          </w:tcPr>
          <w:p w14:paraId="50BFFBC7">
            <w:pPr>
              <w:pStyle w:val="256"/>
              <w:bidi w:val="0"/>
              <w:rPr>
                <w:rFonts w:hint="default"/>
                <w:lang w:val="vi-VN" w:eastAsia="zh-CN"/>
              </w:rPr>
            </w:pPr>
            <w:r>
              <w:rPr>
                <w:lang w:val="en-US" w:eastAsia="zh-CN"/>
              </w:rPr>
              <w:t>Admin xem thống kê khách hàng</w:t>
            </w:r>
          </w:p>
        </w:tc>
      </w:tr>
    </w:tbl>
    <w:p w14:paraId="3B943330">
      <w:pPr>
        <w:pStyle w:val="8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5259EC7">
      <w:pPr>
        <w:pStyle w:val="8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vi-VN"/>
        </w:rPr>
        <w:t>6.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Traceability Matrix (Liên kết yêu cầu và kiểm thử)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87"/>
        <w:gridCol w:w="4135"/>
      </w:tblGrid>
      <w:tr w14:paraId="1146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0EBE19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Requirement</w:t>
            </w:r>
          </w:p>
        </w:tc>
        <w:tc>
          <w:tcPr>
            <w:tcW w:w="4135" w:type="dxa"/>
            <w:vAlign w:val="center"/>
          </w:tcPr>
          <w:p w14:paraId="219F68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Test Scenario</w:t>
            </w:r>
          </w:p>
        </w:tc>
      </w:tr>
      <w:tr w14:paraId="2CDEE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1E21FD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FR-CUS-01</w:t>
            </w:r>
          </w:p>
        </w:tc>
        <w:tc>
          <w:tcPr>
            <w:tcW w:w="4135" w:type="dxa"/>
            <w:vAlign w:val="center"/>
          </w:tcPr>
          <w:p w14:paraId="7118D9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TS01</w:t>
            </w:r>
          </w:p>
        </w:tc>
      </w:tr>
      <w:tr w14:paraId="6E81B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63F78E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FR-CUS-02</w:t>
            </w:r>
          </w:p>
        </w:tc>
        <w:tc>
          <w:tcPr>
            <w:tcW w:w="4135" w:type="dxa"/>
            <w:vAlign w:val="center"/>
          </w:tcPr>
          <w:p w14:paraId="5189BF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TS02</w:t>
            </w:r>
          </w:p>
        </w:tc>
      </w:tr>
      <w:tr w14:paraId="78D4D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3398BD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FR-CUS-03</w:t>
            </w:r>
          </w:p>
        </w:tc>
        <w:tc>
          <w:tcPr>
            <w:tcW w:w="4135" w:type="dxa"/>
            <w:vAlign w:val="center"/>
          </w:tcPr>
          <w:p w14:paraId="3F1A6D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TS03</w:t>
            </w:r>
          </w:p>
        </w:tc>
      </w:tr>
      <w:tr w14:paraId="6C7E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2D6D79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FR-CUS-04</w:t>
            </w:r>
          </w:p>
        </w:tc>
        <w:tc>
          <w:tcPr>
            <w:tcW w:w="4135" w:type="dxa"/>
            <w:vAlign w:val="center"/>
          </w:tcPr>
          <w:p w14:paraId="716ED5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TS06</w:t>
            </w:r>
          </w:p>
        </w:tc>
      </w:tr>
      <w:tr w14:paraId="3DA4E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3B40E3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FR-CUS-05</w:t>
            </w:r>
          </w:p>
        </w:tc>
        <w:tc>
          <w:tcPr>
            <w:tcW w:w="4135" w:type="dxa"/>
            <w:vAlign w:val="center"/>
          </w:tcPr>
          <w:p w14:paraId="5FB038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TS07</w:t>
            </w:r>
          </w:p>
        </w:tc>
      </w:tr>
      <w:tr w14:paraId="521D2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16B7E5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FR-CUS-06</w:t>
            </w:r>
          </w:p>
        </w:tc>
        <w:tc>
          <w:tcPr>
            <w:tcW w:w="4135" w:type="dxa"/>
            <w:vAlign w:val="center"/>
          </w:tcPr>
          <w:p w14:paraId="7A39C5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TS09</w:t>
            </w:r>
          </w:p>
        </w:tc>
      </w:tr>
      <w:tr w14:paraId="2AF72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87" w:type="dxa"/>
            <w:vAlign w:val="center"/>
          </w:tcPr>
          <w:p w14:paraId="14DBE5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FR-CUS-07</w:t>
            </w:r>
          </w:p>
        </w:tc>
        <w:tc>
          <w:tcPr>
            <w:tcW w:w="4135" w:type="dxa"/>
            <w:vAlign w:val="center"/>
          </w:tcPr>
          <w:p w14:paraId="74D543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TS11</w:t>
            </w:r>
          </w:p>
        </w:tc>
      </w:tr>
      <w:tr w14:paraId="4B2B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5B2BE7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FR-CUS-08</w:t>
            </w:r>
          </w:p>
        </w:tc>
        <w:tc>
          <w:tcPr>
            <w:tcW w:w="4135" w:type="dxa"/>
            <w:vAlign w:val="center"/>
          </w:tcPr>
          <w:p w14:paraId="4D5825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TS13</w:t>
            </w:r>
          </w:p>
        </w:tc>
      </w:tr>
      <w:tr w14:paraId="61426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6EC358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FR-CUS-09</w:t>
            </w:r>
          </w:p>
        </w:tc>
        <w:tc>
          <w:tcPr>
            <w:tcW w:w="4135" w:type="dxa"/>
            <w:vAlign w:val="center"/>
          </w:tcPr>
          <w:p w14:paraId="246787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TS14</w:t>
            </w:r>
          </w:p>
        </w:tc>
      </w:tr>
      <w:tr w14:paraId="29B3B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52D928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FR-CUS-10</w:t>
            </w:r>
          </w:p>
        </w:tc>
        <w:tc>
          <w:tcPr>
            <w:tcW w:w="4135" w:type="dxa"/>
            <w:vAlign w:val="center"/>
          </w:tcPr>
          <w:p w14:paraId="7C05DD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TS16</w:t>
            </w:r>
          </w:p>
        </w:tc>
      </w:tr>
      <w:tr w14:paraId="33AD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3C3AAA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FR-CUS-11</w:t>
            </w:r>
          </w:p>
        </w:tc>
        <w:tc>
          <w:tcPr>
            <w:tcW w:w="4135" w:type="dxa"/>
            <w:vAlign w:val="center"/>
          </w:tcPr>
          <w:p w14:paraId="1E2ED1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TS18</w:t>
            </w:r>
          </w:p>
        </w:tc>
      </w:tr>
      <w:tr w14:paraId="6DF8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7BE7FC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FR-ADM-01</w:t>
            </w:r>
          </w:p>
        </w:tc>
        <w:tc>
          <w:tcPr>
            <w:tcW w:w="4135" w:type="dxa"/>
            <w:vAlign w:val="center"/>
          </w:tcPr>
          <w:p w14:paraId="58E3B7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TS22</w:t>
            </w:r>
          </w:p>
        </w:tc>
      </w:tr>
      <w:tr w14:paraId="1596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64A74F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FR-ADM-02</w:t>
            </w:r>
          </w:p>
        </w:tc>
        <w:tc>
          <w:tcPr>
            <w:tcW w:w="4135" w:type="dxa"/>
            <w:vAlign w:val="center"/>
          </w:tcPr>
          <w:p w14:paraId="0E14F1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TS23</w:t>
            </w:r>
          </w:p>
        </w:tc>
      </w:tr>
      <w:tr w14:paraId="1178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043ECC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FR-ADM-03</w:t>
            </w:r>
          </w:p>
        </w:tc>
        <w:tc>
          <w:tcPr>
            <w:tcW w:w="4135" w:type="dxa"/>
            <w:vAlign w:val="center"/>
          </w:tcPr>
          <w:p w14:paraId="6487DE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TS24–TS27</w:t>
            </w:r>
          </w:p>
        </w:tc>
      </w:tr>
      <w:tr w14:paraId="6BBBE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71D06F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FR-ADM-04</w:t>
            </w:r>
          </w:p>
        </w:tc>
        <w:tc>
          <w:tcPr>
            <w:tcW w:w="4135" w:type="dxa"/>
            <w:vAlign w:val="center"/>
          </w:tcPr>
          <w:p w14:paraId="5463D8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TS28–TS31</w:t>
            </w:r>
          </w:p>
        </w:tc>
      </w:tr>
      <w:tr w14:paraId="643F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7AA0D9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FR-ADM-05</w:t>
            </w:r>
          </w:p>
        </w:tc>
        <w:tc>
          <w:tcPr>
            <w:tcW w:w="4135" w:type="dxa"/>
            <w:vAlign w:val="center"/>
          </w:tcPr>
          <w:p w14:paraId="2AC220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TS32–TS35</w:t>
            </w:r>
          </w:p>
        </w:tc>
      </w:tr>
      <w:tr w14:paraId="5168B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0A22F9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FR-ADM-06</w:t>
            </w:r>
          </w:p>
        </w:tc>
        <w:tc>
          <w:tcPr>
            <w:tcW w:w="4135" w:type="dxa"/>
            <w:vAlign w:val="center"/>
          </w:tcPr>
          <w:p w14:paraId="30B0E6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TS36–TS39</w:t>
            </w:r>
          </w:p>
        </w:tc>
      </w:tr>
      <w:tr w14:paraId="00E01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47DD1B3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FR-ADM-07</w:t>
            </w:r>
          </w:p>
        </w:tc>
        <w:tc>
          <w:tcPr>
            <w:tcW w:w="4135" w:type="dxa"/>
            <w:vAlign w:val="center"/>
          </w:tcPr>
          <w:p w14:paraId="4F3AF4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TS40–TS43</w:t>
            </w:r>
          </w:p>
        </w:tc>
      </w:tr>
      <w:tr w14:paraId="3637C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42BB98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FR-ADM-08</w:t>
            </w:r>
          </w:p>
        </w:tc>
        <w:tc>
          <w:tcPr>
            <w:tcW w:w="4135" w:type="dxa"/>
            <w:vAlign w:val="center"/>
          </w:tcPr>
          <w:p w14:paraId="028D3C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TS44–TS45</w:t>
            </w:r>
          </w:p>
        </w:tc>
      </w:tr>
      <w:tr w14:paraId="08356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4184CD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FR-ADM-09</w:t>
            </w:r>
          </w:p>
        </w:tc>
        <w:tc>
          <w:tcPr>
            <w:tcW w:w="4135" w:type="dxa"/>
            <w:vAlign w:val="center"/>
          </w:tcPr>
          <w:p w14:paraId="390660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TS46–TS49</w:t>
            </w:r>
          </w:p>
        </w:tc>
      </w:tr>
      <w:tr w14:paraId="3F48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87" w:type="dxa"/>
            <w:vAlign w:val="center"/>
          </w:tcPr>
          <w:p w14:paraId="224BD6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FR-ADM-10</w:t>
            </w:r>
          </w:p>
        </w:tc>
        <w:tc>
          <w:tcPr>
            <w:tcW w:w="4135" w:type="dxa"/>
            <w:vAlign w:val="center"/>
          </w:tcPr>
          <w:p w14:paraId="395441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TS50–TS53</w:t>
            </w:r>
          </w:p>
        </w:tc>
      </w:tr>
    </w:tbl>
    <w:p w14:paraId="21E80DA9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26B57B6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7.Kết luận</w:t>
      </w:r>
    </w:p>
    <w:bookmarkEnd w:id="0"/>
    <w:p w14:paraId="00C91710">
      <w:pPr>
        <w:pStyle w:val="85"/>
        <w:keepNext w:val="0"/>
        <w:keepLines w:val="0"/>
        <w:widowControl/>
        <w:suppressLineNumbers w:val="0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Tài liệu SRS này mô tả các yêu cầu chức năng và phi chức năng của hệ thống website thương mại điện tử.</w:t>
      </w:r>
    </w:p>
    <w:p w14:paraId="448DE585">
      <w:pPr>
        <w:pStyle w:val="85"/>
        <w:keepNext w:val="0"/>
        <w:keepLines w:val="0"/>
        <w:widowControl/>
        <w:suppressLineNumbers w:val="0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Các yêu cầu này được sử dụng làm cơ sở cho việc thiết kế các </w:t>
      </w:r>
      <w:r>
        <w:rPr>
          <w:rStyle w:val="92"/>
          <w:sz w:val="26"/>
          <w:szCs w:val="26"/>
        </w:rPr>
        <w:t>test scenario</w:t>
      </w:r>
      <w:r>
        <w:rPr>
          <w:sz w:val="26"/>
          <w:szCs w:val="26"/>
        </w:rPr>
        <w:t xml:space="preserve">, </w:t>
      </w:r>
      <w:r>
        <w:rPr>
          <w:rStyle w:val="92"/>
          <w:sz w:val="26"/>
          <w:szCs w:val="26"/>
        </w:rPr>
        <w:t>test case</w:t>
      </w:r>
      <w:r>
        <w:rPr>
          <w:sz w:val="26"/>
          <w:szCs w:val="26"/>
        </w:rPr>
        <w:t xml:space="preserve">, và </w:t>
      </w:r>
      <w:r>
        <w:rPr>
          <w:rStyle w:val="92"/>
          <w:sz w:val="26"/>
          <w:szCs w:val="26"/>
        </w:rPr>
        <w:t>test script</w:t>
      </w:r>
      <w:r>
        <w:rPr>
          <w:sz w:val="26"/>
          <w:szCs w:val="26"/>
        </w:rPr>
        <w:t xml:space="preserve"> nhằm đảm bảo hệ thống hoạt động đúng với các yêu cầu đã đề ra.</w:t>
      </w:r>
    </w:p>
    <w:p w14:paraId="052F9E20">
      <w:pPr>
        <w:pStyle w:val="85"/>
        <w:keepNext w:val="0"/>
        <w:keepLines w:val="0"/>
        <w:widowControl/>
        <w:suppressLineNumbers w:val="0"/>
        <w:spacing w:line="360" w:lineRule="auto"/>
        <w:jc w:val="both"/>
      </w:pPr>
      <w:r>
        <w:rPr>
          <w:sz w:val="26"/>
          <w:szCs w:val="26"/>
        </w:rPr>
        <w:t>Quá trình kiểm thử sẽ giúp phát hiện các lỗi trong hệ thống, từ đó giúp nâng cao chất lượng phần mềm trước khi triển khai thực tế</w:t>
      </w:r>
      <w:r>
        <w:t>.</w:t>
      </w:r>
    </w:p>
    <w:p w14:paraId="19D0D9DB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47B08805"/>
    <w:multiLevelType w:val="singleLevel"/>
    <w:tmpl w:val="47B08805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B5C6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16957BF"/>
    <w:rsid w:val="4AF109E2"/>
    <w:rsid w:val="4D031287"/>
    <w:rsid w:val="62676C52"/>
    <w:rsid w:val="71373EE6"/>
    <w:rsid w:val="7C7B5C67"/>
    <w:rsid w:val="7C80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Hình"/>
    <w:basedOn w:val="1"/>
    <w:uiPriority w:val="0"/>
    <w:pPr>
      <w:keepNext/>
      <w:pageBreakBefore/>
      <w:spacing w:before="240" w:after="360" w:line="276" w:lineRule="auto"/>
      <w:ind w:firstLine="2031" w:firstLineChars="700"/>
      <w:outlineLvl w:val="0"/>
    </w:pPr>
    <w:rPr>
      <w:rFonts w:ascii="Times New Roman" w:hAnsi="Times New Roman" w:eastAsia="Times New Roman" w:cs="Times New Roman"/>
      <w:b/>
      <w:spacing w:val="5"/>
      <w:kern w:val="28"/>
      <w:sz w:val="28"/>
      <w:szCs w:val="28"/>
      <w:lang w:eastAsia="en-US"/>
    </w:rPr>
  </w:style>
  <w:style w:type="paragraph" w:customStyle="1" w:styleId="250">
    <w:name w:val="Hinh"/>
    <w:basedOn w:val="1"/>
    <w:link w:val="251"/>
    <w:uiPriority w:val="0"/>
    <w:pPr>
      <w:jc w:val="center"/>
    </w:pPr>
    <w:rPr>
      <w:rFonts w:ascii="Times New Roman" w:hAnsi="Times New Roman" w:eastAsia="Calibri" w:cs="Times New Roman"/>
      <w:sz w:val="26"/>
      <w:szCs w:val="22"/>
      <w:lang w:eastAsia="en-US"/>
    </w:rPr>
  </w:style>
  <w:style w:type="character" w:customStyle="1" w:styleId="251">
    <w:name w:val="Hinh Char"/>
    <w:link w:val="250"/>
    <w:qFormat/>
    <w:uiPriority w:val="0"/>
    <w:rPr>
      <w:rFonts w:ascii="Times New Roman" w:hAnsi="Times New Roman" w:eastAsia="Calibri" w:cs="Times New Roman"/>
      <w:sz w:val="26"/>
      <w:szCs w:val="22"/>
      <w:lang w:eastAsia="en-US"/>
    </w:rPr>
  </w:style>
  <w:style w:type="paragraph" w:customStyle="1" w:styleId="252">
    <w:name w:val="hinh"/>
    <w:basedOn w:val="1"/>
    <w:link w:val="253"/>
    <w:uiPriority w:val="0"/>
    <w:pPr>
      <w:ind w:firstLine="0"/>
      <w:jc w:val="center"/>
      <w:outlineLvl w:val="0"/>
    </w:pPr>
    <w:rPr>
      <w:rFonts w:ascii="Times New Roman" w:hAnsi="Times New Roman" w:eastAsia="Calibri" w:cs="Times New Roman"/>
      <w:sz w:val="26"/>
      <w:szCs w:val="22"/>
      <w:lang w:eastAsia="en-US"/>
    </w:rPr>
  </w:style>
  <w:style w:type="character" w:customStyle="1" w:styleId="253">
    <w:name w:val="hinh Char"/>
    <w:link w:val="252"/>
    <w:uiPriority w:val="0"/>
    <w:rPr>
      <w:rFonts w:ascii="Times New Roman" w:hAnsi="Times New Roman" w:eastAsia="Calibri" w:cs="Times New Roman"/>
      <w:sz w:val="26"/>
      <w:szCs w:val="22"/>
      <w:lang w:val="en-US" w:eastAsia="en-US" w:bidi="ar-SA"/>
    </w:rPr>
  </w:style>
  <w:style w:type="paragraph" w:customStyle="1" w:styleId="254">
    <w:name w:val="bang"/>
    <w:basedOn w:val="1"/>
    <w:uiPriority w:val="0"/>
    <w:pPr>
      <w:jc w:val="center"/>
    </w:pPr>
    <w:rPr>
      <w:rFonts w:ascii="Times New Roman" w:hAnsi="Times New Roman" w:eastAsia="Calibri" w:cs="Times New Roman"/>
      <w:sz w:val="26"/>
      <w:szCs w:val="22"/>
      <w:lang w:val="vi-VN" w:eastAsia="en-US"/>
    </w:rPr>
  </w:style>
  <w:style w:type="paragraph" w:customStyle="1" w:styleId="255">
    <w:name w:val="anh"/>
    <w:basedOn w:val="1"/>
    <w:uiPriority w:val="0"/>
    <w:pPr>
      <w:jc w:val="center"/>
    </w:pPr>
    <w:rPr>
      <w:rFonts w:ascii="Times New Roman" w:hAnsi="Times New Roman" w:eastAsia="Calibri" w:cs="Times New Roman"/>
      <w:sz w:val="26"/>
      <w:szCs w:val="22"/>
      <w:lang w:val="vi-VN" w:eastAsia="en-US"/>
    </w:rPr>
  </w:style>
  <w:style w:type="paragraph" w:customStyle="1" w:styleId="256">
    <w:name w:val="Nội dung"/>
    <w:basedOn w:val="1"/>
    <w:qFormat/>
    <w:uiPriority w:val="0"/>
    <w:pPr>
      <w:spacing w:before="120" w:after="0" w:line="360" w:lineRule="auto"/>
      <w:jc w:val="both"/>
    </w:pPr>
    <w:rPr>
      <w:rFonts w:ascii="Times New Roman" w:hAnsi="Times New Roman" w:eastAsia="Calibri"/>
      <w:sz w:val="2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2026-03-16T09:27:00Z</dcterms:created>
  <dc:creator>This PC</dc:creator>
  <cp:lastModifiedBy>This PC</cp:lastModifiedBy>
  <dcterms:modified xsi:type="dcterms:W3CDTF">2026-03-16T09:41:51Z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E21CD5467CA84446BE207F9EF1BB0E40_11</vt:lpwstr>
  </property>
  <property fmtid="{D5CDD505-2E9C-101B-9397-08002B2CF9AE}" pid="4" name="KSOTemplateDocerSaveRecord">
    <vt:lpwstr>eyJoZGlkIjoiMjI3YzcyMjlkODdkZDUyN2IyM2Y5ZjBjYzIyOGU0NWIiLCJ1c2VySWQiOiIxMzkyMDQzNTk2MjE4In0=</vt:lpwstr>
  </property>
</Properties>
</file>